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99A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Phần 1: Cấu hình Phần cứng/Phần mềm với Hỗ trợ AI (60 phút)</w:t>
      </w:r>
    </w:p>
    <w:p w14:paraId="765F8E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Mục tiêu: Sử dụng AI để tìm hiểu và cấu hình phần cứng/phần mềm cơ bản (CLO13).</w:t>
      </w:r>
    </w:p>
    <w:p w14:paraId="42BCE3F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Nhiệm vụ 1.2 : Cấu hình phần mềm cơ bản </w:t>
      </w:r>
    </w:p>
    <w:p w14:paraId="7D2FA23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Quy trình cài đặt:</w:t>
      </w:r>
    </w:p>
    <w:p w14:paraId="11B86C1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Nguồn trích dẫn từ Google Bard / Gemini:</w:t>
      </w:r>
    </w:p>
    <w:p w14:paraId="55A5FBB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 w:firstLine="120" w:firstLineChars="5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Bước 1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: Tải và cài đặt phần mềm Notepad++</w:t>
      </w:r>
    </w:p>
    <w:p w14:paraId="70C5207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Truy cập trang chủ chính thức notepad-plus-plus.org và chọn phiên bản Release mới nhất.</w:t>
      </w:r>
    </w:p>
    <w:p w14:paraId="04ED6A9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Tải tệp Installer (bản 64-bit x64).</w:t>
      </w:r>
    </w:p>
    <w:p w14:paraId="0C51820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Chạy tệp cài đặt .exe, giữ các thiết lập mặc định và nhấn Finish để hoàn tất.</w:t>
      </w:r>
    </w:p>
    <w:p w14:paraId="136C4D6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 w:firstLine="120" w:firstLineChars="5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Bước 2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: Cấu hình phím tắt chạy trực tiếp code Python</w:t>
      </w:r>
    </w:p>
    <w:p w14:paraId="40DBD91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Mở phần mềm Notepad++, truy cập menu Run -&gt; chọn Run... (hoặc nhấn phím F5).</w:t>
      </w:r>
    </w:p>
    <w:p w14:paraId="5649439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Sao chép và dán chính xác lệnh thực thi sau vào ô trống:</w:t>
      </w:r>
    </w:p>
    <w:p w14:paraId="6FB19EB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cmd /k python "$(FULL_CURRENT_PATH)"</w:t>
      </w:r>
    </w:p>
    <w:p w14:paraId="50EF7A3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Nhấn Save..., đặt tên cho tác vụ là 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Run Python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và gán tổ hợp phím tắt khởi chạy (ví dụ: 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Ctrl + F5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).</w:t>
      </w:r>
    </w:p>
    <w:p w14:paraId="29BF220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Nhấn OK và Cancel để lưu cấu hình.</w:t>
      </w:r>
    </w:p>
    <w:p w14:paraId="2A8DF5F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 w:firstLine="120" w:firstLineChars="5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Bước 3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: Tối ưu không gian soạn thảo Python (Chuẩn PEP 8)</w:t>
      </w:r>
    </w:p>
    <w:p w14:paraId="4A30B78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Vào menu Settings -&gt; Preferences... -&gt; chọn mục Language.</w:t>
      </w:r>
    </w:p>
    <w:p w14:paraId="4D81086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Chọn python ở danh sách bên phải.</w:t>
      </w:r>
    </w:p>
    <w:p w14:paraId="12B7630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Tích chọn vào ô Replace by space và thiết lập Tab size: 4.</w:t>
      </w:r>
    </w:p>
    <w:p w14:paraId="653966A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Mã nguồn chương trình Python thử nghiệm (</w:t>
      </w:r>
      <w:r>
        <w:rPr>
          <w:rStyle w:val="44"/>
          <w:rFonts w:hint="default" w:ascii="Times New Roman" w:hAnsi="Times New Roman" w:cs="Times New Roman"/>
          <w:b w:val="0"/>
          <w:bCs w:val="0"/>
          <w:sz w:val="24"/>
          <w:szCs w:val="24"/>
        </w:rPr>
        <w:t>hello_ai.py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648BD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50D458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7EEB438">
      <w:r>
        <w:drawing>
          <wp:inline distT="0" distB="0" distL="114300" distR="114300">
            <wp:extent cx="5930900" cy="3146425"/>
            <wp:effectExtent l="0" t="0" r="1270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731969">
      <w:pPr>
        <w:rPr>
          <w:rFonts w:hint="default"/>
          <w:lang w:val="en-US"/>
        </w:rPr>
      </w:pPr>
      <w:r>
        <w:drawing>
          <wp:inline distT="0" distB="0" distL="114300" distR="114300">
            <wp:extent cx="5778500" cy="3160395"/>
            <wp:effectExtent l="0" t="0" r="1270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r="53542" b="4959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417" w:header="432" w:footer="288" w:gutter="0"/>
      <w:pgNumType w:start="0"/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A27E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3FA27EB"/>
    <w:rsid w:val="758E7596"/>
    <w:rsid w:val="7DE4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2026-09-14T05:25:00Z</dcterms:created>
  <dc:creator>Thai Ngoc Truong</dc:creator>
  <cp:lastModifiedBy>Thai Ngoc Truong</cp:lastModifiedBy>
  <dcterms:modified xsi:type="dcterms:W3CDTF">2026-09-14T06:28:03Z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E542E8F27BFF423888461EC7A2EB3562_11</vt:lpwstr>
  </property>
  <property fmtid="{D5CDD505-2E9C-101B-9397-08002B2CF9AE}" pid="4" name="KSOTemplateDocerSaveRecord">
    <vt:lpwstr>eyJoZGlkIjoiMzcyODMxYTE0ZTc0ZGU3Y2QwODc3MzYzN2Q1YmNiM2EiLCJ1c2VySWQiOiIxMzkxODgxNDkxODE4In0=</vt:lpwstr>
  </property>
</Properties>
</file>